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4190F7" w14:textId="77777777" w:rsidR="00375B36" w:rsidRDefault="00375B36" w:rsidP="00375B36">
      <w:pPr>
        <w:spacing w:line="369" w:lineRule="exact"/>
        <w:jc w:val="both"/>
        <w:rPr>
          <w:lang w:val="en-US"/>
        </w:rPr>
      </w:pP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mềm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p w14:paraId="4B6300D6" w14:textId="77777777" w:rsidR="00375B36" w:rsidRDefault="00375B36" w:rsidP="00375B36">
      <w:pPr>
        <w:numPr>
          <w:ilvl w:val="0"/>
          <w:numId w:val="3"/>
        </w:numPr>
        <w:spacing w:line="369" w:lineRule="exact"/>
        <w:jc w:val="both"/>
        <w:rPr>
          <w:lang w:val="en-US"/>
        </w:rPr>
      </w:pP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</w:p>
    <w:p w14:paraId="3023F8EC" w14:textId="77777777" w:rsidR="00375B36" w:rsidRDefault="00375B36" w:rsidP="00375B36">
      <w:pPr>
        <w:numPr>
          <w:ilvl w:val="0"/>
          <w:numId w:val="3"/>
        </w:numPr>
        <w:spacing w:line="369" w:lineRule="exact"/>
        <w:jc w:val="both"/>
        <w:rPr>
          <w:lang w:val="en-US"/>
        </w:rPr>
      </w:pP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thoại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</w:p>
    <w:p w14:paraId="6F11393E" w14:textId="3E7E8477" w:rsidR="00375B36" w:rsidRDefault="00375B36" w:rsidP="00375B36">
      <w:pPr>
        <w:numPr>
          <w:ilvl w:val="0"/>
          <w:numId w:val="3"/>
        </w:numPr>
        <w:spacing w:line="369" w:lineRule="exact"/>
        <w:jc w:val="both"/>
        <w:rPr>
          <w:lang w:val="en-US"/>
        </w:rPr>
      </w:pP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quyển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quá</w:t>
      </w:r>
      <w:proofErr w:type="spellEnd"/>
      <w:r>
        <w:rPr>
          <w:lang w:val="en-US"/>
        </w:rPr>
        <w:t xml:space="preserve"> </w:t>
      </w:r>
      <w:r w:rsidR="005641C4">
        <w:rPr>
          <w:lang w:val="en-US"/>
        </w:rPr>
        <w:t>5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quyển</w:t>
      </w:r>
      <w:proofErr w:type="spellEnd"/>
    </w:p>
    <w:p w14:paraId="02CDF29E" w14:textId="77777777" w:rsidR="00375B36" w:rsidRDefault="00375B36" w:rsidP="00375B36">
      <w:pPr>
        <w:numPr>
          <w:ilvl w:val="0"/>
          <w:numId w:val="3"/>
        </w:numPr>
        <w:spacing w:line="369" w:lineRule="exact"/>
        <w:jc w:val="both"/>
        <w:rPr>
          <w:lang w:val="en-US"/>
        </w:rPr>
      </w:pP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quyển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15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phạt</w:t>
      </w:r>
      <w:proofErr w:type="spellEnd"/>
      <w:r>
        <w:rPr>
          <w:lang w:val="en-US"/>
        </w:rPr>
        <w:t xml:space="preserve"> 10%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bìa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>.</w:t>
      </w:r>
    </w:p>
    <w:p w14:paraId="31E14AE0" w14:textId="77777777" w:rsidR="00375B36" w:rsidRDefault="00375B36" w:rsidP="00375B36">
      <w:pPr>
        <w:numPr>
          <w:ilvl w:val="0"/>
          <w:numId w:val="3"/>
        </w:numPr>
        <w:spacing w:line="369" w:lineRule="exact"/>
        <w:jc w:val="both"/>
        <w:rPr>
          <w:lang w:val="en-US"/>
        </w:rPr>
      </w:pP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</w:p>
    <w:p w14:paraId="2B02450D" w14:textId="77777777" w:rsidR="00375B36" w:rsidRDefault="00375B36" w:rsidP="00375B36">
      <w:pPr>
        <w:numPr>
          <w:ilvl w:val="0"/>
          <w:numId w:val="3"/>
        </w:numPr>
        <w:spacing w:line="369" w:lineRule="exact"/>
        <w:jc w:val="both"/>
        <w:rPr>
          <w:lang w:val="en-US"/>
        </w:rPr>
      </w:pPr>
      <w:r>
        <w:rPr>
          <w:lang w:val="en-US"/>
        </w:rPr>
        <w:t xml:space="preserve">Khi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mới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vẫn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chưa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đấy</w:t>
      </w:r>
      <w:proofErr w:type="spellEnd"/>
      <w:r>
        <w:rPr>
          <w:lang w:val="en-US"/>
        </w:rPr>
        <w:t>.</w:t>
      </w:r>
    </w:p>
    <w:p w14:paraId="111FCDC1" w14:textId="77777777" w:rsidR="00375B36" w:rsidRDefault="00375B36" w:rsidP="00375B36">
      <w:pPr>
        <w:spacing w:after="120" w:line="369" w:lineRule="exact"/>
        <w:jc w:val="both"/>
        <w:rPr>
          <w:lang w:val="en-US"/>
        </w:rPr>
      </w:pP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modul</w:t>
      </w:r>
      <w:proofErr w:type="spellEnd"/>
      <w:r>
        <w:rPr>
          <w:lang w:val="en-US"/>
        </w:rPr>
        <w:t xml:space="preserve"> "</w:t>
      </w:r>
      <w:proofErr w:type="spellStart"/>
      <w:r>
        <w:rPr>
          <w:b/>
          <w:bCs/>
          <w:i/>
          <w:iCs/>
          <w:lang w:val="en-US"/>
        </w:rPr>
        <w:t>Quản</w:t>
      </w:r>
      <w:proofErr w:type="spellEnd"/>
      <w:r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i/>
          <w:iCs/>
          <w:lang w:val="en-US"/>
        </w:rPr>
        <w:t>lí</w:t>
      </w:r>
      <w:proofErr w:type="spellEnd"/>
      <w:r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i/>
          <w:iCs/>
          <w:lang w:val="en-US"/>
        </w:rPr>
        <w:t>việc</w:t>
      </w:r>
      <w:proofErr w:type="spellEnd"/>
      <w:r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i/>
          <w:iCs/>
          <w:lang w:val="en-US"/>
        </w:rPr>
        <w:t>mượn</w:t>
      </w:r>
      <w:proofErr w:type="spellEnd"/>
      <w:r>
        <w:rPr>
          <w:b/>
          <w:bCs/>
          <w:i/>
          <w:iCs/>
          <w:lang w:val="en-US"/>
        </w:rPr>
        <w:t xml:space="preserve"> </w:t>
      </w:r>
      <w:proofErr w:type="spellStart"/>
      <w:r>
        <w:rPr>
          <w:b/>
          <w:bCs/>
          <w:i/>
          <w:iCs/>
          <w:lang w:val="en-US"/>
        </w:rPr>
        <w:t>sách</w:t>
      </w:r>
      <w:proofErr w:type="spellEnd"/>
      <w:r>
        <w:rPr>
          <w:lang w:val="en-US"/>
        </w:rPr>
        <w:t xml:space="preserve">"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đây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menu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 →  </w:t>
      </w:r>
      <w:proofErr w:type="spellStart"/>
      <w:r w:rsidR="00EB1A58"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 w:rsidR="00EB1A58">
        <w:rPr>
          <w:lang w:val="en-US"/>
        </w:rPr>
        <w:t>mã</w:t>
      </w:r>
      <w:proofErr w:type="spellEnd"/>
      <w:r w:rsidR="00EB1A58">
        <w:rPr>
          <w:lang w:val="en-US"/>
        </w:rPr>
        <w:t xml:space="preserve"> </w:t>
      </w:r>
      <w:proofErr w:type="spellStart"/>
      <w:r>
        <w:rPr>
          <w:lang w:val="en-US"/>
        </w:rPr>
        <w:t>độc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</w:t>
      </w:r>
      <w:proofErr w:type="spellEnd"/>
      <w:r>
        <w:rPr>
          <w:lang w:val="en-US"/>
        </w:rPr>
        <w:t xml:space="preserve"> → 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chưa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→ 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 w:rsidR="00EB1A58"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→ 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bổ</w:t>
      </w:r>
      <w:proofErr w:type="spellEnd"/>
      <w:r>
        <w:rPr>
          <w:lang w:val="en-US"/>
        </w:rPr>
        <w:t xml:space="preserve"> sung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</w:t>
      </w:r>
      <w:proofErr w:type="spellEnd"/>
      <w:r>
        <w:rPr>
          <w:lang w:val="en-US"/>
        </w:rPr>
        <w:t xml:space="preserve"> 5 </w:t>
      </w:r>
      <w:proofErr w:type="spellStart"/>
      <w:r>
        <w:rPr>
          <w:lang w:val="en-US"/>
        </w:rPr>
        <w:t>quyển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submit →  in ra </w:t>
      </w:r>
      <w:proofErr w:type="spellStart"/>
      <w:r>
        <w:rPr>
          <w:lang w:val="en-US"/>
        </w:rPr>
        <w:t>phiếu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phiếu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dòng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 w:rsidR="00EB1A58">
        <w:rPr>
          <w:lang w:val="en-US"/>
        </w:rPr>
        <w:t>sách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ngày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mượn</w:t>
      </w:r>
      <w:proofErr w:type="spellEnd"/>
      <w:r>
        <w:rPr>
          <w:lang w:val="en-US"/>
        </w:rPr>
        <w:t>.</w:t>
      </w:r>
    </w:p>
    <w:p w14:paraId="0C252A47" w14:textId="77777777" w:rsidR="00375B36" w:rsidRPr="00EB1A58" w:rsidRDefault="00375B36" w:rsidP="00375B36">
      <w:pPr>
        <w:numPr>
          <w:ilvl w:val="0"/>
          <w:numId w:val="4"/>
        </w:numPr>
        <w:spacing w:line="369" w:lineRule="exact"/>
        <w:jc w:val="both"/>
        <w:rPr>
          <w:color w:val="000000" w:themeColor="text1"/>
          <w:lang w:val="en-US"/>
        </w:rPr>
      </w:pPr>
      <w:proofErr w:type="spellStart"/>
      <w:r w:rsidRPr="00EB1A58">
        <w:rPr>
          <w:color w:val="000000" w:themeColor="text1"/>
          <w:lang w:val="en-US"/>
        </w:rPr>
        <w:t>Viết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một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kịch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bản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chuẩn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cho</w:t>
      </w:r>
      <w:proofErr w:type="spellEnd"/>
      <w:r w:rsidRPr="00EB1A58">
        <w:rPr>
          <w:color w:val="000000" w:themeColor="text1"/>
          <w:lang w:val="en-US"/>
        </w:rPr>
        <w:t xml:space="preserve"> use case </w:t>
      </w:r>
      <w:proofErr w:type="spellStart"/>
      <w:r w:rsidRPr="00EB1A58">
        <w:rPr>
          <w:color w:val="000000" w:themeColor="text1"/>
          <w:lang w:val="en-US"/>
        </w:rPr>
        <w:t>này</w:t>
      </w:r>
      <w:proofErr w:type="spellEnd"/>
    </w:p>
    <w:p w14:paraId="08D38C03" w14:textId="77777777" w:rsidR="00375B36" w:rsidRPr="00EB1A58" w:rsidRDefault="00375B36" w:rsidP="00375B36">
      <w:pPr>
        <w:numPr>
          <w:ilvl w:val="0"/>
          <w:numId w:val="4"/>
        </w:numPr>
        <w:spacing w:line="369" w:lineRule="exact"/>
        <w:jc w:val="both"/>
        <w:rPr>
          <w:color w:val="000000" w:themeColor="text1"/>
          <w:lang w:val="en-US"/>
        </w:rPr>
      </w:pPr>
      <w:proofErr w:type="spellStart"/>
      <w:r w:rsidRPr="00EB1A58">
        <w:rPr>
          <w:color w:val="000000" w:themeColor="text1"/>
          <w:lang w:val="en-US"/>
        </w:rPr>
        <w:t>Trích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và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vẽ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biểu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đồ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các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lớp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thực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thể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liên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quan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của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modul</w:t>
      </w:r>
      <w:proofErr w:type="spellEnd"/>
    </w:p>
    <w:p w14:paraId="36AEF4A1" w14:textId="77777777" w:rsidR="00375B36" w:rsidRPr="00EB1A58" w:rsidRDefault="00375B36" w:rsidP="00375B36">
      <w:pPr>
        <w:numPr>
          <w:ilvl w:val="0"/>
          <w:numId w:val="4"/>
        </w:numPr>
        <w:spacing w:line="369" w:lineRule="exact"/>
        <w:jc w:val="both"/>
        <w:rPr>
          <w:color w:val="000000" w:themeColor="text1"/>
          <w:lang w:val="en-US"/>
        </w:rPr>
      </w:pPr>
      <w:proofErr w:type="spellStart"/>
      <w:r w:rsidRPr="00EB1A58">
        <w:rPr>
          <w:color w:val="000000" w:themeColor="text1"/>
          <w:lang w:val="en-US"/>
        </w:rPr>
        <w:t>Thiết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kế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tĩnh</w:t>
      </w:r>
      <w:proofErr w:type="spellEnd"/>
      <w:r w:rsidRPr="00EB1A58">
        <w:rPr>
          <w:color w:val="000000" w:themeColor="text1"/>
          <w:lang w:val="en-US"/>
        </w:rPr>
        <w:t xml:space="preserve">: </w:t>
      </w:r>
      <w:proofErr w:type="spellStart"/>
      <w:r w:rsidRPr="00EB1A58">
        <w:rPr>
          <w:color w:val="000000" w:themeColor="text1"/>
          <w:lang w:val="en-US"/>
        </w:rPr>
        <w:t>thiết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kế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giao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diện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và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vẽ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biểu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đồ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lớp</w:t>
      </w:r>
      <w:proofErr w:type="spellEnd"/>
      <w:r w:rsidRPr="00EB1A58">
        <w:rPr>
          <w:color w:val="000000" w:themeColor="text1"/>
          <w:lang w:val="en-US"/>
        </w:rPr>
        <w:t xml:space="preserve"> MVC chi </w:t>
      </w:r>
      <w:proofErr w:type="spellStart"/>
      <w:r w:rsidRPr="00EB1A58">
        <w:rPr>
          <w:color w:val="000000" w:themeColor="text1"/>
          <w:lang w:val="en-US"/>
        </w:rPr>
        <w:t>tiết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cho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modul</w:t>
      </w:r>
      <w:proofErr w:type="spellEnd"/>
    </w:p>
    <w:p w14:paraId="70EB9E66" w14:textId="77777777" w:rsidR="00375B36" w:rsidRPr="00EB1A58" w:rsidRDefault="00375B36" w:rsidP="00375B36">
      <w:pPr>
        <w:numPr>
          <w:ilvl w:val="0"/>
          <w:numId w:val="4"/>
        </w:numPr>
        <w:spacing w:line="369" w:lineRule="exact"/>
        <w:jc w:val="both"/>
        <w:rPr>
          <w:color w:val="000000" w:themeColor="text1"/>
          <w:lang w:val="en-US"/>
        </w:rPr>
      </w:pPr>
      <w:proofErr w:type="spellStart"/>
      <w:r w:rsidRPr="00EB1A58">
        <w:rPr>
          <w:color w:val="000000" w:themeColor="text1"/>
          <w:lang w:val="en-US"/>
        </w:rPr>
        <w:t>Thiết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kế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động</w:t>
      </w:r>
      <w:proofErr w:type="spellEnd"/>
      <w:r w:rsidRPr="00EB1A58">
        <w:rPr>
          <w:color w:val="000000" w:themeColor="text1"/>
          <w:lang w:val="en-US"/>
        </w:rPr>
        <w:t xml:space="preserve">: </w:t>
      </w:r>
      <w:proofErr w:type="spellStart"/>
      <w:r w:rsidRPr="00EB1A58">
        <w:rPr>
          <w:color w:val="000000" w:themeColor="text1"/>
          <w:lang w:val="en-US"/>
        </w:rPr>
        <w:t>vẽ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biểu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đồ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tuần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tự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mô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tả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tuần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tự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hoạt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động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của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modul</w:t>
      </w:r>
      <w:proofErr w:type="spellEnd"/>
    </w:p>
    <w:p w14:paraId="1A28AE10" w14:textId="076FEC8F" w:rsidR="00375B36" w:rsidRPr="00A22E49" w:rsidRDefault="00375B36" w:rsidP="00FD6D18">
      <w:pPr>
        <w:numPr>
          <w:ilvl w:val="0"/>
          <w:numId w:val="4"/>
        </w:numPr>
        <w:spacing w:line="369" w:lineRule="exact"/>
        <w:rPr>
          <w:color w:val="000000" w:themeColor="text1"/>
        </w:rPr>
      </w:pPr>
      <w:proofErr w:type="spellStart"/>
      <w:r w:rsidRPr="00EB1A58">
        <w:rPr>
          <w:color w:val="000000" w:themeColor="text1"/>
          <w:lang w:val="en-US"/>
        </w:rPr>
        <w:t>Viết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một</w:t>
      </w:r>
      <w:proofErr w:type="spellEnd"/>
      <w:r w:rsidRPr="00EB1A58">
        <w:rPr>
          <w:color w:val="000000" w:themeColor="text1"/>
          <w:lang w:val="en-US"/>
        </w:rPr>
        <w:t xml:space="preserve"> test case </w:t>
      </w:r>
      <w:proofErr w:type="spellStart"/>
      <w:r w:rsidRPr="00EB1A58">
        <w:rPr>
          <w:color w:val="000000" w:themeColor="text1"/>
          <w:lang w:val="en-US"/>
        </w:rPr>
        <w:t>chuẩn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cho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modul</w:t>
      </w:r>
      <w:proofErr w:type="spellEnd"/>
      <w:r w:rsidRPr="00EB1A58">
        <w:rPr>
          <w:color w:val="000000" w:themeColor="text1"/>
          <w:lang w:val="en-US"/>
        </w:rPr>
        <w:t xml:space="preserve"> </w:t>
      </w:r>
      <w:proofErr w:type="spellStart"/>
      <w:r w:rsidRPr="00EB1A58">
        <w:rPr>
          <w:color w:val="000000" w:themeColor="text1"/>
          <w:lang w:val="en-US"/>
        </w:rPr>
        <w:t>này</w:t>
      </w:r>
      <w:proofErr w:type="spellEnd"/>
    </w:p>
    <w:p w14:paraId="6BD2EF55" w14:textId="60FA2E52" w:rsidR="00A22E49" w:rsidRDefault="00A22E49" w:rsidP="00A22E49">
      <w:pPr>
        <w:spacing w:line="369" w:lineRule="exact"/>
        <w:rPr>
          <w:color w:val="000000" w:themeColor="text1"/>
          <w:lang w:val="en-US"/>
        </w:rPr>
      </w:pPr>
    </w:p>
    <w:p w14:paraId="78CFF101" w14:textId="77777777" w:rsidR="00A22E49" w:rsidRDefault="00A22E49" w:rsidP="00A22E49">
      <w:pPr>
        <w:spacing w:line="369" w:lineRule="exact"/>
        <w:rPr>
          <w:color w:val="000000" w:themeColor="text1"/>
          <w:lang w:val="en-US"/>
        </w:rPr>
      </w:pPr>
    </w:p>
    <w:p w14:paraId="74EDBC65" w14:textId="7B5DA661" w:rsidR="00A22E49" w:rsidRPr="00A22E49" w:rsidRDefault="00A22E49" w:rsidP="00A22E49">
      <w:pPr>
        <w:spacing w:line="369" w:lineRule="exact"/>
        <w:rPr>
          <w:b/>
          <w:bCs/>
          <w:color w:val="000000" w:themeColor="text1"/>
          <w:lang w:val="en-US"/>
        </w:rPr>
      </w:pPr>
      <w:proofErr w:type="spellStart"/>
      <w:r w:rsidRPr="00A22E49">
        <w:rPr>
          <w:b/>
          <w:bCs/>
          <w:color w:val="000000" w:themeColor="text1"/>
          <w:lang w:val="en-US"/>
        </w:rPr>
        <w:t>Lưu</w:t>
      </w:r>
      <w:proofErr w:type="spellEnd"/>
      <w:r w:rsidRPr="00A22E49">
        <w:rPr>
          <w:b/>
          <w:bCs/>
          <w:color w:val="000000" w:themeColor="text1"/>
          <w:lang w:val="en-US"/>
        </w:rPr>
        <w:t xml:space="preserve"> ý:</w:t>
      </w:r>
    </w:p>
    <w:p w14:paraId="1B3DAF0A" w14:textId="52C4DE8F" w:rsidR="00A22E49" w:rsidRPr="00A22E49" w:rsidRDefault="00A22E49" w:rsidP="00A22E49">
      <w:pPr>
        <w:spacing w:line="369" w:lineRule="exact"/>
        <w:rPr>
          <w:color w:val="000000" w:themeColor="text1"/>
        </w:rPr>
      </w:pPr>
      <w:proofErr w:type="spellStart"/>
      <w:r w:rsidRPr="00A22E49">
        <w:rPr>
          <w:color w:val="000000" w:themeColor="text1"/>
        </w:rPr>
        <w:t>Thầy</w:t>
      </w:r>
      <w:proofErr w:type="spellEnd"/>
      <w:r w:rsidRPr="00A22E49">
        <w:rPr>
          <w:color w:val="000000" w:themeColor="text1"/>
        </w:rPr>
        <w:t xml:space="preserve"> note 1 </w:t>
      </w:r>
      <w:proofErr w:type="spellStart"/>
      <w:r w:rsidRPr="00A22E49">
        <w:rPr>
          <w:color w:val="000000" w:themeColor="text1"/>
        </w:rPr>
        <w:t>số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lưu</w:t>
      </w:r>
      <w:proofErr w:type="spellEnd"/>
      <w:r w:rsidRPr="00A22E49">
        <w:rPr>
          <w:color w:val="000000" w:themeColor="text1"/>
        </w:rPr>
        <w:t xml:space="preserve"> ý khi </w:t>
      </w:r>
      <w:proofErr w:type="spellStart"/>
      <w:r w:rsidRPr="00A22E49">
        <w:rPr>
          <w:color w:val="000000" w:themeColor="text1"/>
        </w:rPr>
        <w:t>thi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phòng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proofErr w:type="gramStart"/>
      <w:r w:rsidRPr="00A22E49">
        <w:rPr>
          <w:color w:val="000000" w:themeColor="text1"/>
        </w:rPr>
        <w:t>máy</w:t>
      </w:r>
      <w:proofErr w:type="spellEnd"/>
      <w:r w:rsidRPr="00A22E49">
        <w:rPr>
          <w:color w:val="000000" w:themeColor="text1"/>
        </w:rPr>
        <w:t>:</w:t>
      </w:r>
      <w:proofErr w:type="gramEnd"/>
    </w:p>
    <w:p w14:paraId="2870C30A" w14:textId="77777777" w:rsidR="00A22E49" w:rsidRPr="00A22E49" w:rsidRDefault="00A22E49" w:rsidP="00A22E49">
      <w:pPr>
        <w:spacing w:line="369" w:lineRule="exact"/>
        <w:rPr>
          <w:color w:val="000000" w:themeColor="text1"/>
        </w:rPr>
      </w:pPr>
      <w:r w:rsidRPr="00A22E49">
        <w:rPr>
          <w:color w:val="000000" w:themeColor="text1"/>
        </w:rPr>
        <w:t xml:space="preserve">1. </w:t>
      </w:r>
      <w:proofErr w:type="spellStart"/>
      <w:r w:rsidRPr="00A22E49">
        <w:rPr>
          <w:color w:val="000000" w:themeColor="text1"/>
        </w:rPr>
        <w:t>Vào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phần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mềm</w:t>
      </w:r>
      <w:proofErr w:type="spellEnd"/>
      <w:r w:rsidRPr="00A22E49">
        <w:rPr>
          <w:color w:val="000000" w:themeColor="text1"/>
        </w:rPr>
        <w:t xml:space="preserve"> PTIT CODE (CHÚ Ý KHÔNG VÀO PHẦN MỀM THI ONLINE).</w:t>
      </w:r>
    </w:p>
    <w:p w14:paraId="08F71726" w14:textId="498181A7" w:rsidR="00A22E49" w:rsidRPr="00A22E49" w:rsidRDefault="00A22E49" w:rsidP="00A22E49">
      <w:pPr>
        <w:spacing w:line="369" w:lineRule="exact"/>
        <w:rPr>
          <w:color w:val="000000" w:themeColor="text1"/>
        </w:rPr>
      </w:pPr>
      <w:r w:rsidRPr="00A22E49">
        <w:rPr>
          <w:color w:val="000000" w:themeColor="text1"/>
        </w:rPr>
        <w:t xml:space="preserve">2. User là </w:t>
      </w:r>
      <w:proofErr w:type="spellStart"/>
      <w:r w:rsidRPr="00A22E49">
        <w:rPr>
          <w:color w:val="000000" w:themeColor="text1"/>
        </w:rPr>
        <w:t>mã</w:t>
      </w:r>
      <w:proofErr w:type="spellEnd"/>
      <w:r w:rsidRPr="00A22E49">
        <w:rPr>
          <w:color w:val="000000" w:themeColor="text1"/>
        </w:rPr>
        <w:t xml:space="preserve"> SV, </w:t>
      </w:r>
      <w:proofErr w:type="spellStart"/>
      <w:r w:rsidRPr="00A22E49">
        <w:rPr>
          <w:color w:val="000000" w:themeColor="text1"/>
        </w:rPr>
        <w:t>pass</w:t>
      </w:r>
      <w:proofErr w:type="spellEnd"/>
      <w:r w:rsidRPr="00A22E49">
        <w:rPr>
          <w:color w:val="000000" w:themeColor="text1"/>
        </w:rPr>
        <w:t xml:space="preserve"> là </w:t>
      </w:r>
      <w:proofErr w:type="spellStart"/>
      <w:r w:rsidRPr="00A22E49">
        <w:rPr>
          <w:color w:val="000000" w:themeColor="text1"/>
        </w:rPr>
        <w:t>ngày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tháng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năm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sinh</w:t>
      </w:r>
      <w:proofErr w:type="spellEnd"/>
      <w:r w:rsidRPr="00A22E49">
        <w:rPr>
          <w:color w:val="000000" w:themeColor="text1"/>
        </w:rPr>
        <w:t xml:space="preserve"> 8 </w:t>
      </w:r>
      <w:proofErr w:type="spellStart"/>
      <w:r w:rsidRPr="00A22E49">
        <w:rPr>
          <w:color w:val="000000" w:themeColor="text1"/>
        </w:rPr>
        <w:t>chữ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số</w:t>
      </w:r>
      <w:proofErr w:type="spellEnd"/>
      <w:r w:rsidRPr="00A22E49">
        <w:rPr>
          <w:color w:val="000000" w:themeColor="text1"/>
        </w:rPr>
        <w:t xml:space="preserve">. </w:t>
      </w:r>
      <w:proofErr w:type="spellStart"/>
      <w:r w:rsidRPr="00A22E49">
        <w:rPr>
          <w:color w:val="000000" w:themeColor="text1"/>
        </w:rPr>
        <w:t>Trường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hợp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không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được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thử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mật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khẩu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là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mã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sv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viết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đúng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chữ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chữ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thường</w:t>
      </w:r>
      <w:proofErr w:type="spellEnd"/>
      <w:r>
        <w:rPr>
          <w:color w:val="000000" w:themeColor="text1"/>
        </w:rPr>
        <w:t>)</w:t>
      </w:r>
      <w:r w:rsidRPr="00A22E49">
        <w:rPr>
          <w:color w:val="000000" w:themeColor="text1"/>
        </w:rPr>
        <w:t>.</w:t>
      </w:r>
    </w:p>
    <w:p w14:paraId="0A3FCF58" w14:textId="4230459B" w:rsidR="00A22E49" w:rsidRPr="00A22E49" w:rsidRDefault="00A22E49" w:rsidP="00A22E49">
      <w:pPr>
        <w:spacing w:line="369" w:lineRule="exact"/>
        <w:rPr>
          <w:color w:val="000000" w:themeColor="text1"/>
        </w:rPr>
      </w:pPr>
      <w:r w:rsidRPr="00A22E49">
        <w:rPr>
          <w:color w:val="000000" w:themeColor="text1"/>
        </w:rPr>
        <w:t xml:space="preserve">3. </w:t>
      </w:r>
      <w:proofErr w:type="spellStart"/>
      <w:r w:rsidRPr="00A22E49">
        <w:rPr>
          <w:color w:val="000000" w:themeColor="text1"/>
        </w:rPr>
        <w:t>Có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thể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dùng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các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công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cụ</w:t>
      </w:r>
      <w:proofErr w:type="spellEnd"/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phần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mềm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như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word</w:t>
      </w:r>
      <w:proofErr w:type="spellEnd"/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excel</w:t>
      </w:r>
      <w:proofErr w:type="spellEnd"/>
      <w:r w:rsidRPr="00A22E49">
        <w:rPr>
          <w:color w:val="000000" w:themeColor="text1"/>
        </w:rPr>
        <w:t xml:space="preserve">, </w:t>
      </w:r>
      <w:proofErr w:type="spellStart"/>
      <w:proofErr w:type="gramStart"/>
      <w:r w:rsidRPr="00A22E49">
        <w:rPr>
          <w:color w:val="000000" w:themeColor="text1"/>
        </w:rPr>
        <w:t>netbean</w:t>
      </w:r>
      <w:proofErr w:type="spellEnd"/>
      <w:r w:rsidRPr="00A22E49">
        <w:rPr>
          <w:color w:val="000000" w:themeColor="text1"/>
        </w:rPr>
        <w:t>,...</w:t>
      </w:r>
      <w:proofErr w:type="gram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để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làm</w:t>
      </w:r>
      <w:proofErr w:type="spellEnd"/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nhưng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sau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ghép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tất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cả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bài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tập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vào</w:t>
      </w:r>
      <w:proofErr w:type="spellEnd"/>
      <w:r w:rsidRPr="00A22E49">
        <w:rPr>
          <w:color w:val="000000" w:themeColor="text1"/>
        </w:rPr>
        <w:t xml:space="preserve"> 01 file </w:t>
      </w:r>
      <w:proofErr w:type="spellStart"/>
      <w:r w:rsidRPr="00A22E49">
        <w:rPr>
          <w:color w:val="000000" w:themeColor="text1"/>
        </w:rPr>
        <w:t>word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để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. </w:t>
      </w:r>
      <w:proofErr w:type="spellStart"/>
      <w:r w:rsidRPr="00E6652A">
        <w:rPr>
          <w:b/>
          <w:bCs/>
          <w:color w:val="000000" w:themeColor="text1"/>
        </w:rPr>
        <w:t>Chú</w:t>
      </w:r>
      <w:proofErr w:type="spellEnd"/>
      <w:r w:rsidRPr="00E6652A">
        <w:rPr>
          <w:b/>
          <w:bCs/>
          <w:color w:val="000000" w:themeColor="text1"/>
        </w:rPr>
        <w:t xml:space="preserve"> ý </w:t>
      </w:r>
      <w:proofErr w:type="spellStart"/>
      <w:r w:rsidRPr="00E6652A">
        <w:rPr>
          <w:b/>
          <w:bCs/>
          <w:color w:val="000000" w:themeColor="text1"/>
        </w:rPr>
        <w:t>để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nộp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được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thì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cần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nén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lại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thì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mới</w:t>
      </w:r>
      <w:proofErr w:type="spellEnd"/>
      <w:r w:rsidRPr="00E6652A">
        <w:rPr>
          <w:b/>
          <w:bCs/>
          <w:color w:val="000000" w:themeColor="text1"/>
        </w:rPr>
        <w:t xml:space="preserve"> up </w:t>
      </w:r>
      <w:proofErr w:type="spellStart"/>
      <w:r w:rsidRPr="00E6652A">
        <w:rPr>
          <w:b/>
          <w:bCs/>
          <w:color w:val="000000" w:themeColor="text1"/>
        </w:rPr>
        <w:t>lên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được</w:t>
      </w:r>
      <w:proofErr w:type="spellEnd"/>
      <w:r w:rsidRPr="00E6652A">
        <w:rPr>
          <w:b/>
          <w:bCs/>
          <w:color w:val="000000" w:themeColor="text1"/>
        </w:rPr>
        <w:t>.</w:t>
      </w:r>
      <w:r w:rsidR="00841F13">
        <w:rPr>
          <w:b/>
          <w:bCs/>
          <w:color w:val="000000" w:themeColor="text1"/>
        </w:rPr>
        <w:t xml:space="preserve"> </w:t>
      </w:r>
      <w:proofErr w:type="spellStart"/>
      <w:r w:rsidR="00841F13">
        <w:rPr>
          <w:b/>
          <w:bCs/>
          <w:color w:val="000000" w:themeColor="text1"/>
        </w:rPr>
        <w:t>Trước</w:t>
      </w:r>
      <w:proofErr w:type="spellEnd"/>
      <w:r w:rsidR="00841F13">
        <w:rPr>
          <w:b/>
          <w:bCs/>
          <w:color w:val="000000" w:themeColor="text1"/>
        </w:rPr>
        <w:t xml:space="preserve"> khi </w:t>
      </w:r>
      <w:proofErr w:type="spellStart"/>
      <w:r w:rsidR="00841F13">
        <w:rPr>
          <w:b/>
          <w:bCs/>
          <w:color w:val="000000" w:themeColor="text1"/>
        </w:rPr>
        <w:t>nén</w:t>
      </w:r>
      <w:proofErr w:type="spellEnd"/>
      <w:r w:rsidR="00841F13">
        <w:rPr>
          <w:b/>
          <w:bCs/>
          <w:color w:val="000000" w:themeColor="text1"/>
        </w:rPr>
        <w:t xml:space="preserve"> </w:t>
      </w:r>
      <w:proofErr w:type="spellStart"/>
      <w:r w:rsidR="00841F13">
        <w:rPr>
          <w:b/>
          <w:bCs/>
          <w:color w:val="000000" w:themeColor="text1"/>
        </w:rPr>
        <w:t>thì</w:t>
      </w:r>
      <w:proofErr w:type="spellEnd"/>
      <w:r w:rsidR="00841F13">
        <w:rPr>
          <w:b/>
          <w:bCs/>
          <w:color w:val="000000" w:themeColor="text1"/>
        </w:rPr>
        <w:t xml:space="preserve"> </w:t>
      </w:r>
      <w:proofErr w:type="spellStart"/>
      <w:r w:rsidR="00841F13">
        <w:rPr>
          <w:b/>
          <w:bCs/>
          <w:color w:val="000000" w:themeColor="text1"/>
        </w:rPr>
        <w:t>đóng</w:t>
      </w:r>
      <w:proofErr w:type="spellEnd"/>
      <w:r w:rsidR="00841F13">
        <w:rPr>
          <w:b/>
          <w:bCs/>
          <w:color w:val="000000" w:themeColor="text1"/>
        </w:rPr>
        <w:t xml:space="preserve"> file </w:t>
      </w:r>
      <w:proofErr w:type="spellStart"/>
      <w:r w:rsidR="00841F13">
        <w:rPr>
          <w:b/>
          <w:bCs/>
          <w:color w:val="000000" w:themeColor="text1"/>
        </w:rPr>
        <w:t>lại</w:t>
      </w:r>
      <w:proofErr w:type="spellEnd"/>
      <w:r w:rsidR="00841F13">
        <w:rPr>
          <w:b/>
          <w:bCs/>
          <w:color w:val="000000" w:themeColor="text1"/>
        </w:rPr>
        <w:t xml:space="preserve"> </w:t>
      </w:r>
      <w:proofErr w:type="spellStart"/>
      <w:r w:rsidR="00841F13">
        <w:rPr>
          <w:b/>
          <w:bCs/>
          <w:color w:val="000000" w:themeColor="text1"/>
        </w:rPr>
        <w:t>mới</w:t>
      </w:r>
      <w:proofErr w:type="spellEnd"/>
      <w:r w:rsidR="00841F13">
        <w:rPr>
          <w:b/>
          <w:bCs/>
          <w:color w:val="000000" w:themeColor="text1"/>
        </w:rPr>
        <w:t xml:space="preserve"> </w:t>
      </w:r>
      <w:proofErr w:type="spellStart"/>
      <w:r w:rsidR="00841F13">
        <w:rPr>
          <w:b/>
          <w:bCs/>
          <w:color w:val="000000" w:themeColor="text1"/>
        </w:rPr>
        <w:t>nén</w:t>
      </w:r>
      <w:proofErr w:type="spellEnd"/>
      <w:r w:rsidR="00841F13">
        <w:rPr>
          <w:b/>
          <w:bCs/>
          <w:color w:val="000000" w:themeColor="text1"/>
        </w:rPr>
        <w:t xml:space="preserve"> </w:t>
      </w:r>
      <w:proofErr w:type="spellStart"/>
      <w:r w:rsidR="00841F13">
        <w:rPr>
          <w:b/>
          <w:bCs/>
          <w:color w:val="000000" w:themeColor="text1"/>
        </w:rPr>
        <w:t>được</w:t>
      </w:r>
      <w:proofErr w:type="spellEnd"/>
      <w:r w:rsidR="00841F13">
        <w:rPr>
          <w:b/>
          <w:bCs/>
          <w:color w:val="000000" w:themeColor="text1"/>
        </w:rPr>
        <w:t>.</w:t>
      </w:r>
    </w:p>
    <w:p w14:paraId="4D0221D5" w14:textId="77777777" w:rsidR="00A22E49" w:rsidRPr="00A22E49" w:rsidRDefault="00A22E49" w:rsidP="00A22E49">
      <w:pPr>
        <w:spacing w:line="369" w:lineRule="exact"/>
        <w:rPr>
          <w:color w:val="000000" w:themeColor="text1"/>
        </w:rPr>
      </w:pPr>
      <w:r w:rsidRPr="00A22E49">
        <w:rPr>
          <w:color w:val="000000" w:themeColor="text1"/>
        </w:rPr>
        <w:lastRenderedPageBreak/>
        <w:t xml:space="preserve">4. </w:t>
      </w:r>
      <w:proofErr w:type="spellStart"/>
      <w:r w:rsidRPr="00A22E49">
        <w:rPr>
          <w:color w:val="000000" w:themeColor="text1"/>
        </w:rPr>
        <w:t>Nên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bài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lên</w:t>
      </w:r>
      <w:proofErr w:type="spellEnd"/>
      <w:r w:rsidRPr="00A22E49">
        <w:rPr>
          <w:color w:val="000000" w:themeColor="text1"/>
        </w:rPr>
        <w:t xml:space="preserve"> 1 </w:t>
      </w:r>
      <w:proofErr w:type="spellStart"/>
      <w:r w:rsidRPr="00A22E49">
        <w:rPr>
          <w:color w:val="000000" w:themeColor="text1"/>
        </w:rPr>
        <w:t>vài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lần</w:t>
      </w:r>
      <w:proofErr w:type="spellEnd"/>
      <w:r w:rsidRPr="00A22E49">
        <w:rPr>
          <w:color w:val="000000" w:themeColor="text1"/>
        </w:rPr>
        <w:t xml:space="preserve"> (</w:t>
      </w:r>
      <w:proofErr w:type="spellStart"/>
      <w:r w:rsidRPr="00A22E49">
        <w:rPr>
          <w:color w:val="000000" w:themeColor="text1"/>
        </w:rPr>
        <w:t>ví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dụ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làm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xong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câu</w:t>
      </w:r>
      <w:proofErr w:type="spellEnd"/>
      <w:r w:rsidRPr="00A22E49">
        <w:rPr>
          <w:color w:val="000000" w:themeColor="text1"/>
        </w:rPr>
        <w:t xml:space="preserve"> 1 </w:t>
      </w:r>
      <w:proofErr w:type="spellStart"/>
      <w:r w:rsidRPr="00A22E49">
        <w:rPr>
          <w:color w:val="000000" w:themeColor="text1"/>
        </w:rPr>
        <w:t>thì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câu</w:t>
      </w:r>
      <w:proofErr w:type="spellEnd"/>
      <w:r w:rsidRPr="00A22E49">
        <w:rPr>
          <w:color w:val="000000" w:themeColor="text1"/>
        </w:rPr>
        <w:t xml:space="preserve"> 2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proofErr w:type="gramStart"/>
      <w:r w:rsidRPr="00A22E49">
        <w:rPr>
          <w:color w:val="000000" w:themeColor="text1"/>
        </w:rPr>
        <w:t>tiếp</w:t>
      </w:r>
      <w:proofErr w:type="spellEnd"/>
      <w:r w:rsidRPr="00A22E49">
        <w:rPr>
          <w:color w:val="000000" w:themeColor="text1"/>
        </w:rPr>
        <w:t>,...</w:t>
      </w:r>
      <w:proofErr w:type="gramEnd"/>
      <w:r w:rsidRPr="00A22E49">
        <w:rPr>
          <w:color w:val="000000" w:themeColor="text1"/>
        </w:rPr>
        <w:t xml:space="preserve">) </w:t>
      </w:r>
      <w:proofErr w:type="spellStart"/>
      <w:r w:rsidRPr="00A22E49">
        <w:rPr>
          <w:color w:val="000000" w:themeColor="text1"/>
        </w:rPr>
        <w:t>để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tránh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trường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hợp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máy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khởi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động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lại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sẽ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mất</w:t>
      </w:r>
      <w:proofErr w:type="spellEnd"/>
      <w:r w:rsidRPr="00A22E49">
        <w:rPr>
          <w:color w:val="000000" w:themeColor="text1"/>
        </w:rPr>
        <w:t xml:space="preserve">. </w:t>
      </w:r>
      <w:proofErr w:type="spellStart"/>
      <w:r w:rsidRPr="00A22E49">
        <w:rPr>
          <w:color w:val="000000" w:themeColor="text1"/>
        </w:rPr>
        <w:t>Chú</w:t>
      </w:r>
      <w:proofErr w:type="spellEnd"/>
      <w:r w:rsidRPr="00A22E49">
        <w:rPr>
          <w:color w:val="000000" w:themeColor="text1"/>
        </w:rPr>
        <w:t xml:space="preserve"> ý, </w:t>
      </w:r>
      <w:proofErr w:type="spellStart"/>
      <w:r w:rsidRPr="00A22E49">
        <w:rPr>
          <w:color w:val="000000" w:themeColor="text1"/>
        </w:rPr>
        <w:t>nếu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nhiều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dung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sau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phải</w:t>
      </w:r>
      <w:proofErr w:type="spellEnd"/>
      <w:r w:rsidRPr="00A22E49">
        <w:rPr>
          <w:color w:val="000000" w:themeColor="text1"/>
        </w:rPr>
        <w:t xml:space="preserve"> bao </w:t>
      </w:r>
      <w:proofErr w:type="spellStart"/>
      <w:r w:rsidRPr="00A22E49">
        <w:rPr>
          <w:color w:val="000000" w:themeColor="text1"/>
        </w:rPr>
        <w:t>gồm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cả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trước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vì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trong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trường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hợp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nhiều</w:t>
      </w:r>
      <w:proofErr w:type="spellEnd"/>
      <w:r w:rsidRPr="00A22E49">
        <w:rPr>
          <w:color w:val="000000" w:themeColor="text1"/>
        </w:rPr>
        <w:t xml:space="preserve"> file </w:t>
      </w:r>
      <w:proofErr w:type="spellStart"/>
      <w:r w:rsidRPr="00A22E49">
        <w:rPr>
          <w:color w:val="000000" w:themeColor="text1"/>
        </w:rPr>
        <w:t>thì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Thầy</w:t>
      </w:r>
      <w:proofErr w:type="spellEnd"/>
      <w:r w:rsidRPr="00A22E49">
        <w:rPr>
          <w:color w:val="000000" w:themeColor="text1"/>
        </w:rPr>
        <w:t xml:space="preserve"> CHỈ CHẤM FILE NỘP CUỐI CÙNG.</w:t>
      </w:r>
    </w:p>
    <w:p w14:paraId="65D8D16D" w14:textId="01B9819C" w:rsidR="00A22E49" w:rsidRDefault="00A22E49" w:rsidP="00A22E49">
      <w:pPr>
        <w:spacing w:line="369" w:lineRule="exact"/>
        <w:rPr>
          <w:color w:val="000000" w:themeColor="text1"/>
        </w:rPr>
      </w:pPr>
      <w:r w:rsidRPr="00A22E49">
        <w:rPr>
          <w:color w:val="000000" w:themeColor="text1"/>
        </w:rPr>
        <w:t xml:space="preserve">5. </w:t>
      </w:r>
      <w:proofErr w:type="spellStart"/>
      <w:r w:rsidRPr="00A22E49">
        <w:rPr>
          <w:color w:val="000000" w:themeColor="text1"/>
        </w:rPr>
        <w:t>Nếu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trường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hợp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dùng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phần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mềm</w:t>
      </w:r>
      <w:proofErr w:type="spellEnd"/>
      <w:r w:rsidRPr="00A22E49">
        <w:rPr>
          <w:color w:val="000000" w:themeColor="text1"/>
        </w:rPr>
        <w:t xml:space="preserve"> Visual </w:t>
      </w:r>
      <w:proofErr w:type="spellStart"/>
      <w:r w:rsidRPr="00A22E49">
        <w:rPr>
          <w:color w:val="000000" w:themeColor="text1"/>
        </w:rPr>
        <w:t>Paradigm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để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dùng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proofErr w:type="gramStart"/>
      <w:r w:rsidRPr="00A22E49">
        <w:rPr>
          <w:color w:val="000000" w:themeColor="text1"/>
        </w:rPr>
        <w:t>được</w:t>
      </w:r>
      <w:proofErr w:type="spellEnd"/>
      <w:r w:rsidRPr="00A22E49">
        <w:rPr>
          <w:color w:val="000000" w:themeColor="text1"/>
        </w:rPr>
        <w:t xml:space="preserve">,  </w:t>
      </w:r>
      <w:proofErr w:type="spellStart"/>
      <w:r w:rsidRPr="00A22E49">
        <w:rPr>
          <w:color w:val="000000" w:themeColor="text1"/>
        </w:rPr>
        <w:t>các</w:t>
      </w:r>
      <w:proofErr w:type="spellEnd"/>
      <w:proofErr w:type="gram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em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vào</w:t>
      </w:r>
      <w:proofErr w:type="spellEnd"/>
      <w:r w:rsidRPr="00A22E49">
        <w:rPr>
          <w:color w:val="000000" w:themeColor="text1"/>
        </w:rPr>
        <w:t xml:space="preserve"> ổ C, </w:t>
      </w:r>
      <w:r w:rsidR="00841F13">
        <w:rPr>
          <w:color w:val="000000" w:themeColor="text1"/>
        </w:rPr>
        <w:t>User</w:t>
      </w:r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thư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mục</w:t>
      </w:r>
      <w:proofErr w:type="spellEnd"/>
      <w:r w:rsidRPr="00A22E49">
        <w:rPr>
          <w:color w:val="000000" w:themeColor="text1"/>
        </w:rPr>
        <w:t xml:space="preserve"> 503, </w:t>
      </w:r>
      <w:proofErr w:type="spellStart"/>
      <w:r w:rsidRPr="00A22E49">
        <w:rPr>
          <w:color w:val="000000" w:themeColor="text1"/>
        </w:rPr>
        <w:t>rồi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thư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mục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A</w:t>
      </w:r>
      <w:r w:rsidR="00B872AB">
        <w:rPr>
          <w:color w:val="000000" w:themeColor="text1"/>
        </w:rPr>
        <w:t>p</w:t>
      </w:r>
      <w:r w:rsidRPr="00A22E49">
        <w:rPr>
          <w:color w:val="000000" w:themeColor="text1"/>
        </w:rPr>
        <w:t>pData</w:t>
      </w:r>
      <w:proofErr w:type="spellEnd"/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rồi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đến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thư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mục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Roamming</w:t>
      </w:r>
      <w:proofErr w:type="spellEnd"/>
      <w:r w:rsidRPr="00A22E49">
        <w:rPr>
          <w:color w:val="000000" w:themeColor="text1"/>
        </w:rPr>
        <w:t xml:space="preserve">. </w:t>
      </w:r>
      <w:proofErr w:type="spellStart"/>
      <w:r w:rsidRPr="00A22E49">
        <w:rPr>
          <w:color w:val="000000" w:themeColor="text1"/>
        </w:rPr>
        <w:t>Trong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thư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mục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VisualParadigm</w:t>
      </w:r>
      <w:proofErr w:type="spellEnd"/>
      <w:r w:rsidRPr="00A22E49">
        <w:rPr>
          <w:color w:val="000000" w:themeColor="text1"/>
        </w:rPr>
        <w:t xml:space="preserve">. </w:t>
      </w:r>
      <w:proofErr w:type="spellStart"/>
      <w:r w:rsidRPr="00A22E49">
        <w:rPr>
          <w:color w:val="000000" w:themeColor="text1"/>
        </w:rPr>
        <w:t>Xóa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thư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mục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mở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lại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phần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mềm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là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được</w:t>
      </w:r>
      <w:proofErr w:type="spellEnd"/>
      <w:r w:rsidRPr="00A22E49">
        <w:rPr>
          <w:color w:val="000000" w:themeColor="text1"/>
        </w:rPr>
        <w:t>.</w:t>
      </w:r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Phải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đóng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phần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mềm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rồi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mở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lại</w:t>
      </w:r>
      <w:proofErr w:type="spellEnd"/>
      <w:r w:rsidR="00841F13">
        <w:rPr>
          <w:color w:val="000000" w:themeColor="text1"/>
        </w:rPr>
        <w:t xml:space="preserve">, khi </w:t>
      </w:r>
      <w:proofErr w:type="spellStart"/>
      <w:r w:rsidR="00841F13">
        <w:rPr>
          <w:color w:val="000000" w:themeColor="text1"/>
        </w:rPr>
        <w:t>mở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lại</w:t>
      </w:r>
      <w:proofErr w:type="spellEnd"/>
      <w:r w:rsidR="00841F13">
        <w:rPr>
          <w:color w:val="000000" w:themeColor="text1"/>
        </w:rPr>
        <w:t xml:space="preserve"> ở </w:t>
      </w:r>
      <w:proofErr w:type="spellStart"/>
      <w:r w:rsidR="00841F13">
        <w:rPr>
          <w:color w:val="000000" w:themeColor="text1"/>
        </w:rPr>
        <w:t>góc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dưới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bên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phải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có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nút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Thanks</w:t>
      </w:r>
      <w:proofErr w:type="spellEnd"/>
      <w:r w:rsidR="00841F13">
        <w:rPr>
          <w:color w:val="000000" w:themeColor="text1"/>
        </w:rPr>
        <w:t xml:space="preserve">, </w:t>
      </w:r>
      <w:proofErr w:type="spellStart"/>
      <w:r w:rsidR="00841F13">
        <w:rPr>
          <w:color w:val="000000" w:themeColor="text1"/>
        </w:rPr>
        <w:t>ấn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vào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đó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là</w:t>
      </w:r>
      <w:proofErr w:type="spellEnd"/>
      <w:r w:rsidR="00841F13">
        <w:rPr>
          <w:color w:val="000000" w:themeColor="text1"/>
        </w:rPr>
        <w:t xml:space="preserve"> </w:t>
      </w:r>
      <w:proofErr w:type="spellStart"/>
      <w:r w:rsidR="00841F13">
        <w:rPr>
          <w:color w:val="000000" w:themeColor="text1"/>
        </w:rPr>
        <w:t>xong</w:t>
      </w:r>
      <w:proofErr w:type="spellEnd"/>
    </w:p>
    <w:p w14:paraId="1FC89E67" w14:textId="77777777" w:rsidR="00DF398E" w:rsidRDefault="00DF398E" w:rsidP="00A22E49">
      <w:pPr>
        <w:spacing w:line="369" w:lineRule="exact"/>
        <w:rPr>
          <w:color w:val="000000" w:themeColor="text1"/>
        </w:rPr>
      </w:pPr>
    </w:p>
    <w:p w14:paraId="44ADDCF4" w14:textId="52AF07BC" w:rsidR="00DF398E" w:rsidRPr="00A22E49" w:rsidRDefault="00DF398E" w:rsidP="00A22E49">
      <w:pPr>
        <w:spacing w:line="369" w:lineRule="exact"/>
        <w:rPr>
          <w:color w:val="000000" w:themeColor="text1"/>
        </w:rPr>
      </w:pPr>
      <w:proofErr w:type="spellStart"/>
      <w:r>
        <w:rPr>
          <w:color w:val="000000" w:themeColor="text1"/>
        </w:rPr>
        <w:t>Dòng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đầu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của</w:t>
      </w:r>
      <w:proofErr w:type="spellEnd"/>
      <w:r>
        <w:rPr>
          <w:color w:val="000000" w:themeColor="text1"/>
        </w:rPr>
        <w:t xml:space="preserve"> file </w:t>
      </w:r>
      <w:proofErr w:type="spellStart"/>
      <w:r>
        <w:rPr>
          <w:color w:val="000000" w:themeColor="text1"/>
        </w:rPr>
        <w:t>bài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làm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thì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mã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viên</w:t>
      </w:r>
      <w:proofErr w:type="spellEnd"/>
    </w:p>
    <w:p w14:paraId="14418F01" w14:textId="77777777" w:rsidR="00DF398E" w:rsidRDefault="00DF398E" w:rsidP="00A22E49">
      <w:pPr>
        <w:spacing w:line="369" w:lineRule="exact"/>
        <w:rPr>
          <w:color w:val="000000" w:themeColor="text1"/>
        </w:rPr>
      </w:pPr>
    </w:p>
    <w:p w14:paraId="42996EC4" w14:textId="6E71867E" w:rsidR="00A22E49" w:rsidRPr="00EB1A58" w:rsidRDefault="00A22E49" w:rsidP="00A22E49">
      <w:pPr>
        <w:spacing w:line="369" w:lineRule="exact"/>
        <w:rPr>
          <w:color w:val="000000" w:themeColor="text1"/>
        </w:rPr>
      </w:pPr>
      <w:r>
        <w:rPr>
          <w:color w:val="000000" w:themeColor="text1"/>
        </w:rPr>
        <w:t xml:space="preserve">6. CHÚ Ý : </w:t>
      </w:r>
      <w:proofErr w:type="spellStart"/>
      <w:r>
        <w:rPr>
          <w:color w:val="000000" w:themeColor="text1"/>
        </w:rPr>
        <w:t>Tuyệt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không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dùng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trình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duyệt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vào</w:t>
      </w:r>
      <w:proofErr w:type="spellEnd"/>
      <w:r>
        <w:rPr>
          <w:color w:val="000000" w:themeColor="text1"/>
        </w:rPr>
        <w:t xml:space="preserve"> chat GPT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thống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sẽ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cảnh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báo</w:t>
      </w:r>
      <w:proofErr w:type="spellEnd"/>
      <w:r>
        <w:rPr>
          <w:color w:val="000000" w:themeColor="text1"/>
        </w:rPr>
        <w:t xml:space="preserve"> là 0 </w:t>
      </w:r>
      <w:proofErr w:type="spellStart"/>
      <w:r>
        <w:rPr>
          <w:color w:val="000000" w:themeColor="text1"/>
        </w:rPr>
        <w:t>điểm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Không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dùng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điện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thoại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vì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nếu</w:t>
      </w:r>
      <w:proofErr w:type="spellEnd"/>
      <w:r>
        <w:rPr>
          <w:color w:val="000000" w:themeColor="text1"/>
        </w:rPr>
        <w:t xml:space="preserve"> check camera </w:t>
      </w:r>
      <w:proofErr w:type="spellStart"/>
      <w:r>
        <w:rPr>
          <w:color w:val="000000" w:themeColor="text1"/>
        </w:rPr>
        <w:t>phát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hiện</w:t>
      </w:r>
      <w:proofErr w:type="spellEnd"/>
      <w:r>
        <w:rPr>
          <w:color w:val="000000" w:themeColor="text1"/>
        </w:rPr>
        <w:t xml:space="preserve"> ra </w:t>
      </w:r>
      <w:proofErr w:type="spellStart"/>
      <w:r>
        <w:rPr>
          <w:color w:val="000000" w:themeColor="text1"/>
        </w:rPr>
        <w:t>kể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cả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sau</w:t>
      </w:r>
      <w:proofErr w:type="spellEnd"/>
      <w:r>
        <w:rPr>
          <w:color w:val="000000" w:themeColor="text1"/>
        </w:rPr>
        <w:t xml:space="preserve"> khi </w:t>
      </w:r>
      <w:proofErr w:type="spellStart"/>
      <w:r>
        <w:rPr>
          <w:color w:val="000000" w:themeColor="text1"/>
        </w:rPr>
        <w:t>làm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cũng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sẽ</w:t>
      </w:r>
      <w:proofErr w:type="spellEnd"/>
      <w:r>
        <w:rPr>
          <w:color w:val="000000" w:themeColor="text1"/>
        </w:rPr>
        <w:t xml:space="preserve"> 0 </w:t>
      </w:r>
      <w:proofErr w:type="spellStart"/>
      <w:r>
        <w:rPr>
          <w:color w:val="000000" w:themeColor="text1"/>
        </w:rPr>
        <w:t>điểm</w:t>
      </w:r>
      <w:proofErr w:type="spellEnd"/>
      <w:r>
        <w:rPr>
          <w:color w:val="000000" w:themeColor="text1"/>
        </w:rPr>
        <w:t>.</w:t>
      </w:r>
    </w:p>
    <w:sectPr w:rsidR="00A22E49" w:rsidRPr="00EB1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16"/>
    <w:multiLevelType w:val="multilevel"/>
    <w:tmpl w:val="00000016"/>
    <w:name w:val="WW8Num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3992F1F"/>
    <w:multiLevelType w:val="hybridMultilevel"/>
    <w:tmpl w:val="46F80E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CB1"/>
    <w:rsid w:val="00375B36"/>
    <w:rsid w:val="005641C4"/>
    <w:rsid w:val="00841F13"/>
    <w:rsid w:val="0089376E"/>
    <w:rsid w:val="00A22E49"/>
    <w:rsid w:val="00A24CB1"/>
    <w:rsid w:val="00A3634E"/>
    <w:rsid w:val="00B872AB"/>
    <w:rsid w:val="00DF398E"/>
    <w:rsid w:val="00E6652A"/>
    <w:rsid w:val="00EB1A58"/>
    <w:rsid w:val="00FB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2351"/>
  <w15:chartTrackingRefBased/>
  <w15:docId w15:val="{27767EAF-CA64-4DBF-A5C6-8E0ECAF6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B36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1"/>
      <w:sz w:val="24"/>
      <w:szCs w:val="24"/>
      <w:lang w:val="fr-FR"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B3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</dc:creator>
  <cp:keywords/>
  <dc:description/>
  <cp:lastModifiedBy>Dao Ngov</cp:lastModifiedBy>
  <cp:revision>13</cp:revision>
  <dcterms:created xsi:type="dcterms:W3CDTF">2023-05-08T07:10:00Z</dcterms:created>
  <dcterms:modified xsi:type="dcterms:W3CDTF">2025-11-24T12:12:00Z</dcterms:modified>
</cp:coreProperties>
</file>